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19E1A" w14:textId="77777777" w:rsidR="00C52C48" w:rsidRDefault="000344CC">
      <w:pPr>
        <w:pStyle w:val="Heading1"/>
        <w:spacing w:after="0"/>
        <w:ind w:left="120"/>
      </w:pPr>
      <w:r>
        <w:rPr>
          <w:rFonts w:ascii="Cambria" w:hAnsi="Cambria"/>
          <w:color w:val="000000"/>
        </w:rPr>
        <w:t>Week 02 - Docker Worksheet</w:t>
      </w:r>
    </w:p>
    <w:p w14:paraId="159B36D2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Louis Botha, louis.botha@tuni.fi</w:t>
      </w:r>
    </w:p>
    <w:p w14:paraId="7E92D4ED" w14:textId="77777777" w:rsidR="00C52C48" w:rsidRDefault="000344CC">
      <w:pPr>
        <w:spacing w:after="0"/>
        <w:ind w:left="120"/>
      </w:pPr>
      <w:r>
        <w:br/>
      </w:r>
    </w:p>
    <w:p w14:paraId="61FF829B" w14:textId="77777777" w:rsidR="00C52C48" w:rsidRDefault="000344CC">
      <w:pPr>
        <w:spacing w:after="0"/>
        <w:ind w:left="120"/>
      </w:pPr>
      <w:r>
        <w:rPr>
          <w:noProof/>
        </w:rPr>
        <w:drawing>
          <wp:inline distT="0" distB="0" distL="0" distR="0" wp14:anchorId="7AD53BAA" wp14:editId="615EE48A">
            <wp:extent cx="5943600" cy="5943600"/>
            <wp:effectExtent l="0" t="0" r="0" b="0"/>
            <wp:docPr id="1331910083" name="Picture 133191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4D8D" w14:textId="77777777" w:rsidR="00C52C48" w:rsidRDefault="000344CC">
      <w:pPr>
        <w:spacing w:after="0"/>
        <w:ind w:left="120"/>
      </w:pPr>
      <w:r>
        <w:br/>
      </w:r>
    </w:p>
    <w:p w14:paraId="64A5DA82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When seeing this emoji </w:t>
      </w:r>
      <w:r>
        <w:rPr>
          <w:noProof/>
        </w:rPr>
        <w:drawing>
          <wp:inline distT="0" distB="0" distL="0" distR="0" wp14:anchorId="10725EAC" wp14:editId="0EA6AC7A">
            <wp:extent cx="203200" cy="203200"/>
            <wp:effectExtent l="0" t="0" r="0" b="0"/>
            <wp:docPr id="2066381985" name="Picture 2066381985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, take a screenshot and paste on the worksheet.  </w:t>
      </w:r>
    </w:p>
    <w:p w14:paraId="49BCA796" w14:textId="77777777" w:rsidR="00C52C48" w:rsidRDefault="000344CC">
      <w:pPr>
        <w:spacing w:after="0"/>
        <w:ind w:left="120"/>
      </w:pPr>
      <w:r>
        <w:br/>
      </w:r>
    </w:p>
    <w:p w14:paraId="6575F0B8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lastRenderedPageBreak/>
        <w:t xml:space="preserve">Return the worksheet to Moodle as a </w:t>
      </w:r>
      <w:r>
        <w:rPr>
          <w:rFonts w:ascii="Cambria" w:hAnsi="Cambria"/>
          <w:b/>
          <w:color w:val="000000"/>
        </w:rPr>
        <w:t>PDF</w:t>
      </w:r>
      <w:r>
        <w:rPr>
          <w:rFonts w:ascii="Cambria" w:hAnsi="Cambria"/>
          <w:color w:val="000000"/>
        </w:rPr>
        <w:t>.</w:t>
      </w:r>
    </w:p>
    <w:p w14:paraId="78A0AAC4" w14:textId="77777777" w:rsidR="00C52C48" w:rsidRDefault="000344CC">
      <w:pPr>
        <w:spacing w:after="0"/>
        <w:ind w:left="120"/>
      </w:pPr>
      <w:r>
        <w:br/>
      </w:r>
    </w:p>
    <w:p w14:paraId="46C41EEF" w14:textId="77777777" w:rsidR="00C52C48" w:rsidRDefault="000344CC">
      <w:pPr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2B337C71" wp14:editId="7139D6C3">
            <wp:extent cx="203200" cy="203200"/>
            <wp:effectExtent l="0" t="0" r="0" b="0"/>
            <wp:docPr id="705127342" name="Picture 705127342" descr="double exclamation 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i/>
          <w:color w:val="000000"/>
        </w:rPr>
        <w:t xml:space="preserve"> Do the exercise outside of your git repository directory</w:t>
      </w:r>
    </w:p>
    <w:p w14:paraId="6CE388DE" w14:textId="77777777" w:rsidR="00C52C48" w:rsidRDefault="000344CC">
      <w:pPr>
        <w:spacing w:after="0"/>
        <w:ind w:left="120"/>
      </w:pPr>
      <w:r>
        <w:br/>
      </w:r>
    </w:p>
    <w:p w14:paraId="7006A8E0" w14:textId="77777777" w:rsidR="00C52C48" w:rsidRDefault="000344CC">
      <w:pPr>
        <w:spacing w:after="0"/>
        <w:ind w:left="120"/>
      </w:pPr>
      <w:r>
        <w:br/>
      </w:r>
    </w:p>
    <w:p w14:paraId="4A899FDF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Start the exercise by running the following command:</w:t>
      </w:r>
    </w:p>
    <w:p w14:paraId="1CC709A7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docker run -d -p 80:80 docker/getting-started</w:t>
      </w:r>
    </w:p>
    <w:p w14:paraId="1ACA04C4" w14:textId="77777777" w:rsidR="00C52C48" w:rsidRDefault="000344CC">
      <w:pPr>
        <w:spacing w:after="0"/>
        <w:ind w:left="120"/>
      </w:pPr>
      <w:r>
        <w:br/>
      </w:r>
    </w:p>
    <w:p w14:paraId="5325966A" w14:textId="77777777" w:rsidR="00C52C48" w:rsidRDefault="00C52C48">
      <w:pPr>
        <w:spacing w:after="0"/>
        <w:ind w:left="120"/>
      </w:pPr>
    </w:p>
    <w:p w14:paraId="640837B9" w14:textId="77777777" w:rsidR="00C52C48" w:rsidRDefault="000344CC">
      <w:r>
        <w:pict w14:anchorId="52F0DD44">
          <v:rect id="_x0000_i1025" style="width:0;height:1.5pt" o:hralign="center" o:hrstd="t" o:hr="t" fillcolor="#a0a0a0" stroked="f"/>
        </w:pict>
      </w:r>
    </w:p>
    <w:p w14:paraId="2A4E9E88" w14:textId="77777777" w:rsidR="00C52C48" w:rsidRDefault="00C52C48">
      <w:pPr>
        <w:spacing w:after="0"/>
      </w:pPr>
    </w:p>
    <w:p w14:paraId="25249795" w14:textId="77777777" w:rsidR="00C52C48" w:rsidRDefault="000344CC">
      <w:pPr>
        <w:numPr>
          <w:ilvl w:val="0"/>
          <w:numId w:val="2"/>
        </w:numPr>
        <w:spacing w:after="0"/>
      </w:pPr>
      <w:r>
        <w:rPr>
          <w:rFonts w:ascii="Cambria" w:hAnsi="Cambria"/>
          <w:color w:val="000000"/>
        </w:rPr>
        <w:t xml:space="preserve">Use a docker command to check if the container is running </w:t>
      </w:r>
      <w:r>
        <w:rPr>
          <w:noProof/>
        </w:rPr>
        <w:drawing>
          <wp:inline distT="0" distB="0" distL="0" distR="0" wp14:anchorId="7D655F3A" wp14:editId="350338FE">
            <wp:extent cx="203200" cy="203200"/>
            <wp:effectExtent l="0" t="0" r="0" b="0"/>
            <wp:docPr id="1744842572" name="Picture 1744842572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</w:t>
      </w:r>
    </w:p>
    <w:p w14:paraId="55D3B564" w14:textId="5AC6ED44" w:rsidR="00C52C48" w:rsidRDefault="004A1730" w:rsidP="004A1730">
      <w:pPr>
        <w:spacing w:after="0"/>
        <w:ind w:left="120"/>
      </w:pPr>
      <w:r w:rsidRPr="004A1730">
        <w:drawing>
          <wp:inline distT="0" distB="0" distL="0" distR="0" wp14:anchorId="12C0A019" wp14:editId="60AF1367">
            <wp:extent cx="5943600" cy="229870"/>
            <wp:effectExtent l="0" t="0" r="0" b="0"/>
            <wp:docPr id="111237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6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9D2A" w14:textId="77777777" w:rsidR="00C52C48" w:rsidRDefault="000344CC">
      <w:r>
        <w:pict w14:anchorId="57AE4B1A">
          <v:rect id="_x0000_i1026" style="width:0;height:1.5pt" o:hralign="center" o:hrstd="t" o:hr="t" fillcolor="#a0a0a0" stroked="f"/>
        </w:pict>
      </w:r>
    </w:p>
    <w:p w14:paraId="51B413F2" w14:textId="77777777" w:rsidR="00C52C48" w:rsidRDefault="00C52C48">
      <w:pPr>
        <w:spacing w:after="0"/>
      </w:pPr>
    </w:p>
    <w:p w14:paraId="046E13E4" w14:textId="77777777" w:rsidR="00C52C48" w:rsidRDefault="000344CC">
      <w:pPr>
        <w:numPr>
          <w:ilvl w:val="0"/>
          <w:numId w:val="3"/>
        </w:numPr>
        <w:spacing w:after="0"/>
      </w:pPr>
      <w:r>
        <w:rPr>
          <w:rFonts w:ascii="Cambria" w:hAnsi="Cambria"/>
          <w:color w:val="000000"/>
        </w:rPr>
        <w:t xml:space="preserve">Run </w:t>
      </w:r>
      <w:r>
        <w:rPr>
          <w:rFonts w:ascii="Cambria" w:hAnsi="Cambria"/>
          <w:color w:val="000000"/>
        </w:rPr>
        <w:t>the following command:</w:t>
      </w:r>
    </w:p>
    <w:p w14:paraId="0DFDD7AA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docker run -d -p 80:80 docker/getting-started</w:t>
      </w:r>
    </w:p>
    <w:p w14:paraId="5E475352" w14:textId="77777777" w:rsidR="00C52C48" w:rsidRPr="004A1730" w:rsidRDefault="000344CC">
      <w:pPr>
        <w:numPr>
          <w:ilvl w:val="0"/>
          <w:numId w:val="4"/>
        </w:numPr>
        <w:spacing w:after="0"/>
      </w:pPr>
      <w:r>
        <w:rPr>
          <w:rFonts w:ascii="Cambria" w:hAnsi="Cambria"/>
          <w:color w:val="000000"/>
        </w:rPr>
        <w:t>Did it work? If not why not?</w:t>
      </w:r>
    </w:p>
    <w:p w14:paraId="5852AD0F" w14:textId="58283CCC" w:rsidR="004A1730" w:rsidRDefault="004A1730">
      <w:pPr>
        <w:numPr>
          <w:ilvl w:val="0"/>
          <w:numId w:val="4"/>
        </w:numPr>
        <w:spacing w:after="0"/>
      </w:pPr>
      <w:r>
        <w:rPr>
          <w:rFonts w:ascii="Cambria" w:hAnsi="Cambria"/>
          <w:color w:val="000000"/>
        </w:rPr>
        <w:t>It did not work because port 80 is already allocated</w:t>
      </w:r>
    </w:p>
    <w:p w14:paraId="71546453" w14:textId="77777777" w:rsidR="00C52C48" w:rsidRDefault="000344CC">
      <w:pPr>
        <w:spacing w:after="0"/>
        <w:ind w:left="120"/>
      </w:pPr>
      <w:r>
        <w:br/>
      </w:r>
    </w:p>
    <w:p w14:paraId="4D99C7CD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following command:</w:t>
      </w:r>
    </w:p>
    <w:p w14:paraId="1F92E2DC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docker run -d -p 8080:80 docker/getting-started</w:t>
      </w:r>
    </w:p>
    <w:p w14:paraId="6115CE2A" w14:textId="607F8473" w:rsidR="00C52C48" w:rsidRDefault="000344CC">
      <w:pPr>
        <w:numPr>
          <w:ilvl w:val="0"/>
          <w:numId w:val="5"/>
        </w:numPr>
        <w:spacing w:after="0"/>
      </w:pPr>
      <w:r>
        <w:rPr>
          <w:rFonts w:ascii="Cambria" w:hAnsi="Cambria"/>
          <w:color w:val="000000"/>
        </w:rPr>
        <w:t>Did it work?</w:t>
      </w:r>
      <w:r w:rsidR="004A1730">
        <w:rPr>
          <w:rFonts w:ascii="Cambria" w:hAnsi="Cambria"/>
          <w:color w:val="000000"/>
        </w:rPr>
        <w:t xml:space="preserve"> Yes</w:t>
      </w:r>
    </w:p>
    <w:p w14:paraId="1C92FC99" w14:textId="2A5E0577" w:rsidR="00C52C48" w:rsidRDefault="000344CC">
      <w:pPr>
        <w:numPr>
          <w:ilvl w:val="0"/>
          <w:numId w:val="5"/>
        </w:numPr>
        <w:spacing w:after="0"/>
      </w:pPr>
      <w:r>
        <w:rPr>
          <w:rFonts w:ascii="Cambria" w:hAnsi="Cambria"/>
          <w:color w:val="000000"/>
        </w:rPr>
        <w:t>What i</w:t>
      </w:r>
      <w:r>
        <w:rPr>
          <w:rFonts w:ascii="Cambria" w:hAnsi="Cambria"/>
          <w:color w:val="000000"/>
        </w:rPr>
        <w:t>s</w:t>
      </w:r>
      <w:r>
        <w:rPr>
          <w:rFonts w:ascii="Cambria" w:hAnsi="Cambria"/>
          <w:color w:val="000000"/>
        </w:rPr>
        <w:t xml:space="preserve"> the </w:t>
      </w:r>
      <w:proofErr w:type="spellStart"/>
      <w:r w:rsidR="004A1730">
        <w:rPr>
          <w:rFonts w:ascii="Cambria" w:hAnsi="Cambria"/>
          <w:color w:val="000000"/>
        </w:rPr>
        <w:t>differ</w:t>
      </w:r>
      <w:r>
        <w:rPr>
          <w:rFonts w:ascii="Cambria" w:hAnsi="Cambria"/>
          <w:color w:val="000000"/>
        </w:rPr>
        <w:t>rence</w:t>
      </w:r>
      <w:proofErr w:type="spellEnd"/>
      <w:r>
        <w:rPr>
          <w:rFonts w:ascii="Cambria" w:hAnsi="Cambria"/>
          <w:color w:val="000000"/>
        </w:rPr>
        <w:t>?</w:t>
      </w:r>
      <w:r w:rsidR="004A1730">
        <w:rPr>
          <w:rFonts w:ascii="Cambria" w:hAnsi="Cambria"/>
          <w:color w:val="000000"/>
        </w:rPr>
        <w:t xml:space="preserve"> Port 8080 wasn’t allocated yet.</w:t>
      </w:r>
    </w:p>
    <w:p w14:paraId="2CD23DC9" w14:textId="77777777" w:rsidR="004A1730" w:rsidRDefault="000344CC" w:rsidP="004A1730">
      <w:pPr>
        <w:spacing w:after="0"/>
        <w:rPr>
          <w:rFonts w:ascii="Cambria" w:hAnsi="Cambria"/>
          <w:color w:val="000000"/>
        </w:rPr>
      </w:pPr>
      <w:r>
        <w:br/>
      </w:r>
      <w:r>
        <w:rPr>
          <w:rFonts w:ascii="Cambria" w:hAnsi="Cambria"/>
          <w:color w:val="000000"/>
        </w:rPr>
        <w:t xml:space="preserve">Use a docker command to check how many containers are running </w:t>
      </w:r>
      <w:r>
        <w:rPr>
          <w:noProof/>
        </w:rPr>
        <w:drawing>
          <wp:inline distT="0" distB="0" distL="0" distR="0" wp14:anchorId="548414B0" wp14:editId="6A1A8185">
            <wp:extent cx="203200" cy="203200"/>
            <wp:effectExtent l="0" t="0" r="0" b="0"/>
            <wp:docPr id="1634791644" name="Picture 1634791644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1A4" w14:textId="18991ABE" w:rsidR="00C52C48" w:rsidRPr="004A1730" w:rsidRDefault="004A1730" w:rsidP="004A1730">
      <w:pPr>
        <w:spacing w:after="0"/>
        <w:rPr>
          <w:rFonts w:ascii="Cambria" w:hAnsi="Cambria"/>
          <w:color w:val="000000"/>
        </w:rPr>
      </w:pPr>
      <w:r w:rsidRPr="004A1730">
        <w:lastRenderedPageBreak/>
        <w:drawing>
          <wp:inline distT="0" distB="0" distL="0" distR="0" wp14:anchorId="11B469C0" wp14:editId="11B7D831">
            <wp:extent cx="5250180" cy="8229600"/>
            <wp:effectExtent l="0" t="0" r="7620" b="0"/>
            <wp:docPr id="12367062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623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3E8C" w14:textId="77777777" w:rsidR="00C52C48" w:rsidRDefault="000344CC">
      <w:r>
        <w:lastRenderedPageBreak/>
        <w:pict w14:anchorId="15E7C680">
          <v:rect id="_x0000_i1027" style="width:0;height:1.5pt" o:hralign="center" o:hrstd="t" o:hr="t" fillcolor="#a0a0a0" stroked="f"/>
        </w:pict>
      </w:r>
    </w:p>
    <w:p w14:paraId="181D3CA8" w14:textId="77777777" w:rsidR="00C52C48" w:rsidRDefault="00C52C48">
      <w:pPr>
        <w:spacing w:after="0"/>
      </w:pPr>
    </w:p>
    <w:p w14:paraId="34ACAA8F" w14:textId="77777777" w:rsidR="00C52C48" w:rsidRDefault="000344CC">
      <w:pPr>
        <w:numPr>
          <w:ilvl w:val="0"/>
          <w:numId w:val="6"/>
        </w:numPr>
        <w:spacing w:after="0"/>
      </w:pPr>
      <w:r>
        <w:rPr>
          <w:rFonts w:ascii="Cambria" w:hAnsi="Cambria"/>
          <w:color w:val="000000"/>
        </w:rPr>
        <w:t xml:space="preserve">User a docker command to check how many docker/getting-started images are on the machine </w:t>
      </w:r>
      <w:r>
        <w:rPr>
          <w:noProof/>
        </w:rPr>
        <w:drawing>
          <wp:inline distT="0" distB="0" distL="0" distR="0" wp14:anchorId="77B6E7A6" wp14:editId="3EE1D2A0">
            <wp:extent cx="203200" cy="203200"/>
            <wp:effectExtent l="0" t="0" r="0" b="0"/>
            <wp:docPr id="241808639" name="Picture 241808639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 </w:t>
      </w:r>
    </w:p>
    <w:p w14:paraId="7DF39B6F" w14:textId="17F13A1A" w:rsidR="00C52C48" w:rsidRDefault="00051854" w:rsidP="00051854">
      <w:pPr>
        <w:spacing w:after="0"/>
        <w:ind w:left="120"/>
      </w:pPr>
      <w:r w:rsidRPr="00051854">
        <w:drawing>
          <wp:inline distT="0" distB="0" distL="0" distR="0" wp14:anchorId="28F78002" wp14:editId="6CDED334">
            <wp:extent cx="5943600" cy="241300"/>
            <wp:effectExtent l="0" t="0" r="0" b="0"/>
            <wp:docPr id="167382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3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FBCC" w14:textId="77777777" w:rsidR="00C52C48" w:rsidRDefault="000344CC">
      <w:r>
        <w:pict w14:anchorId="785A1FC2">
          <v:rect id="_x0000_i1028" style="width:0;height:1.5pt" o:hralign="center" o:hrstd="t" o:hr="t" fillcolor="#a0a0a0" stroked="f"/>
        </w:pict>
      </w:r>
    </w:p>
    <w:p w14:paraId="3F2E67FF" w14:textId="77777777" w:rsidR="00C52C48" w:rsidRDefault="00C52C48">
      <w:pPr>
        <w:spacing w:after="0"/>
      </w:pPr>
    </w:p>
    <w:p w14:paraId="725885E3" w14:textId="77777777" w:rsidR="00C52C48" w:rsidRDefault="000344CC">
      <w:pPr>
        <w:numPr>
          <w:ilvl w:val="0"/>
          <w:numId w:val="7"/>
        </w:numPr>
        <w:spacing w:after="0"/>
      </w:pPr>
      <w:r>
        <w:rPr>
          <w:rFonts w:ascii="Cambria" w:hAnsi="Cambria"/>
          <w:color w:val="000000"/>
        </w:rPr>
        <w:t>Use the docker inspect &lt;id&gt;</w:t>
      </w:r>
      <w:r>
        <w:rPr>
          <w:rFonts w:ascii="Cambria" w:hAnsi="Cambria"/>
          <w:color w:val="000000"/>
        </w:rPr>
        <w:t xml:space="preserve"> and check what is the </w:t>
      </w:r>
      <w:proofErr w:type="spellStart"/>
      <w:r>
        <w:rPr>
          <w:rFonts w:ascii="Cambria" w:hAnsi="Cambria"/>
          <w:color w:val="000000"/>
        </w:rPr>
        <w:t>NetworkSettings</w:t>
      </w:r>
      <w:proofErr w:type="spellEnd"/>
      <w:r>
        <w:rPr>
          <w:rFonts w:ascii="Cambria" w:hAnsi="Cambria"/>
          <w:color w:val="000000"/>
        </w:rPr>
        <w:t xml:space="preserve">/Ports of the container </w:t>
      </w:r>
      <w:r>
        <w:rPr>
          <w:noProof/>
        </w:rPr>
        <w:drawing>
          <wp:inline distT="0" distB="0" distL="0" distR="0" wp14:anchorId="34815B4D" wp14:editId="61985C55">
            <wp:extent cx="203200" cy="203200"/>
            <wp:effectExtent l="0" t="0" r="0" b="0"/>
            <wp:docPr id="1942065955" name="Picture 1942065955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</w:t>
      </w:r>
    </w:p>
    <w:p w14:paraId="487C85AC" w14:textId="01021708" w:rsidR="00C52C48" w:rsidRDefault="00051854" w:rsidP="00051854">
      <w:pPr>
        <w:spacing w:after="0"/>
        <w:ind w:left="120"/>
      </w:pPr>
      <w:r w:rsidRPr="00051854">
        <w:drawing>
          <wp:inline distT="0" distB="0" distL="0" distR="0" wp14:anchorId="0E44EA17" wp14:editId="4FECDD81">
            <wp:extent cx="4838700" cy="5632743"/>
            <wp:effectExtent l="0" t="0" r="0" b="0"/>
            <wp:docPr id="9568462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624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074" cy="56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4CC">
        <w:br/>
      </w:r>
    </w:p>
    <w:p w14:paraId="6C20F238" w14:textId="77777777" w:rsidR="00C52C48" w:rsidRDefault="000344CC">
      <w:r>
        <w:pict w14:anchorId="2D1B0E09">
          <v:rect id="_x0000_i1029" style="width:0;height:1.5pt" o:hralign="center" o:hrstd="t" o:hr="t" fillcolor="#a0a0a0" stroked="f"/>
        </w:pict>
      </w:r>
    </w:p>
    <w:p w14:paraId="46F94D46" w14:textId="77777777" w:rsidR="00C52C48" w:rsidRDefault="00C52C48">
      <w:pPr>
        <w:spacing w:after="0"/>
      </w:pPr>
    </w:p>
    <w:p w14:paraId="651644E1" w14:textId="77777777" w:rsidR="00C52C48" w:rsidRDefault="000344CC">
      <w:pPr>
        <w:numPr>
          <w:ilvl w:val="0"/>
          <w:numId w:val="8"/>
        </w:numPr>
        <w:spacing w:after="0"/>
      </w:pPr>
      <w:r>
        <w:rPr>
          <w:rFonts w:ascii="Cambria" w:hAnsi="Cambria"/>
          <w:color w:val="000000"/>
        </w:rPr>
        <w:t xml:space="preserve">Use the necessary docker commands to stop all the running containers </w:t>
      </w:r>
      <w:r>
        <w:rPr>
          <w:noProof/>
        </w:rPr>
        <w:drawing>
          <wp:inline distT="0" distB="0" distL="0" distR="0" wp14:anchorId="01F62AFE" wp14:editId="5BDBFCD5">
            <wp:extent cx="203200" cy="203200"/>
            <wp:effectExtent l="0" t="0" r="0" b="0"/>
            <wp:docPr id="937134206" name="Picture 937134206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</w:t>
      </w:r>
    </w:p>
    <w:p w14:paraId="25BB61D5" w14:textId="53D575DC" w:rsidR="00C52C48" w:rsidRDefault="00087D49" w:rsidP="00087D49">
      <w:pPr>
        <w:spacing w:after="0"/>
        <w:ind w:left="120"/>
      </w:pPr>
      <w:r w:rsidRPr="00087D49">
        <w:drawing>
          <wp:inline distT="0" distB="0" distL="0" distR="0" wp14:anchorId="76BE48FA" wp14:editId="0F2020A2">
            <wp:extent cx="5943600" cy="1235710"/>
            <wp:effectExtent l="0" t="0" r="0" b="0"/>
            <wp:docPr id="13184246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24613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4CC">
        <w:br/>
      </w:r>
    </w:p>
    <w:p w14:paraId="20A4E66C" w14:textId="77777777" w:rsidR="00C52C48" w:rsidRDefault="000344CC">
      <w:r>
        <w:pict w14:anchorId="217F57D1">
          <v:rect id="_x0000_i1030" style="width:0;height:1.5pt" o:hralign="center" o:hrstd="t" o:hr="t" fillcolor="#a0a0a0" stroked="f"/>
        </w:pict>
      </w:r>
    </w:p>
    <w:p w14:paraId="71287FFE" w14:textId="77777777" w:rsidR="00C52C48" w:rsidRDefault="00C52C48">
      <w:pPr>
        <w:spacing w:after="0"/>
      </w:pPr>
    </w:p>
    <w:p w14:paraId="39C32D68" w14:textId="77777777" w:rsidR="00C52C48" w:rsidRDefault="000344CC">
      <w:pPr>
        <w:numPr>
          <w:ilvl w:val="0"/>
          <w:numId w:val="9"/>
        </w:numPr>
        <w:spacing w:after="0"/>
      </w:pPr>
      <w:r>
        <w:rPr>
          <w:rFonts w:ascii="Cambria" w:hAnsi="Cambria"/>
          <w:color w:val="000000"/>
        </w:rPr>
        <w:t xml:space="preserve">Copy the following content into a file named </w:t>
      </w:r>
      <w:proofErr w:type="spellStart"/>
      <w:r>
        <w:rPr>
          <w:rFonts w:ascii="Cambria" w:hAnsi="Cambria"/>
          <w:color w:val="000000"/>
        </w:rPr>
        <w:t>Dockerfile</w:t>
      </w:r>
      <w:proofErr w:type="spellEnd"/>
      <w:r>
        <w:rPr>
          <w:rFonts w:ascii="Cambria" w:hAnsi="Cambria"/>
          <w:color w:val="000000"/>
        </w:rPr>
        <w:t xml:space="preserve"> (the file does not have a type).</w:t>
      </w:r>
    </w:p>
    <w:p w14:paraId="0FB1CB9F" w14:textId="77777777" w:rsidR="00C52C48" w:rsidRDefault="000344CC">
      <w:pPr>
        <w:spacing w:after="0"/>
        <w:ind w:left="120"/>
      </w:pPr>
      <w:r>
        <w:br/>
      </w:r>
    </w:p>
    <w:p w14:paraId="32DD4843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FROM nginx</w:t>
      </w:r>
    </w:p>
    <w:p w14:paraId="6E2A0056" w14:textId="77777777" w:rsidR="00C52C48" w:rsidRDefault="000344CC">
      <w:pPr>
        <w:spacing w:after="0"/>
        <w:ind w:left="120"/>
      </w:pPr>
      <w:r>
        <w:br/>
      </w:r>
    </w:p>
    <w:p w14:paraId="5C5BE6D1" w14:textId="77777777" w:rsidR="00C52C48" w:rsidRDefault="000344CC">
      <w:pPr>
        <w:spacing w:after="0"/>
        <w:ind w:left="120"/>
      </w:pPr>
      <w:r>
        <w:br/>
      </w:r>
    </w:p>
    <w:p w14:paraId="4CB2B844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Build the image</w:t>
      </w:r>
    </w:p>
    <w:p w14:paraId="7F53E875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docker build -t nginx-web-server .</w:t>
      </w:r>
    </w:p>
    <w:p w14:paraId="5109D5F3" w14:textId="77777777" w:rsidR="00C52C48" w:rsidRDefault="000344CC">
      <w:pPr>
        <w:spacing w:after="0"/>
        <w:ind w:left="120"/>
      </w:pPr>
      <w:r>
        <w:br/>
      </w:r>
    </w:p>
    <w:p w14:paraId="0161B874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Use a docker command to check that the image were build and on the local machine </w:t>
      </w:r>
      <w:r>
        <w:rPr>
          <w:noProof/>
        </w:rPr>
        <w:drawing>
          <wp:inline distT="0" distB="0" distL="0" distR="0" wp14:anchorId="2D58AEA4" wp14:editId="3E308885">
            <wp:extent cx="203200" cy="203200"/>
            <wp:effectExtent l="0" t="0" r="0" b="0"/>
            <wp:docPr id="218663636" name="Picture 218663636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</w:t>
      </w:r>
    </w:p>
    <w:p w14:paraId="48B135DE" w14:textId="268AC374" w:rsidR="00C52C48" w:rsidRDefault="004C5C5E" w:rsidP="004C5C5E">
      <w:pPr>
        <w:spacing w:after="0"/>
        <w:ind w:left="120"/>
      </w:pPr>
      <w:r w:rsidRPr="004C5C5E">
        <w:drawing>
          <wp:inline distT="0" distB="0" distL="0" distR="0" wp14:anchorId="5D03BE8B" wp14:editId="6CFF2A05">
            <wp:extent cx="5943600" cy="869950"/>
            <wp:effectExtent l="0" t="0" r="0" b="0"/>
            <wp:docPr id="1574278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84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5BF7" w14:textId="77777777" w:rsidR="00C52C48" w:rsidRDefault="000344CC">
      <w:pPr>
        <w:spacing w:after="0"/>
        <w:ind w:left="120"/>
      </w:pPr>
      <w:r>
        <w:br/>
      </w:r>
    </w:p>
    <w:p w14:paraId="4510F629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container with docker run nginx-web-server.</w:t>
      </w:r>
    </w:p>
    <w:p w14:paraId="36C05E28" w14:textId="2B024E64" w:rsidR="00C52C48" w:rsidRDefault="000344CC">
      <w:pPr>
        <w:numPr>
          <w:ilvl w:val="0"/>
          <w:numId w:val="10"/>
        </w:numPr>
        <w:spacing w:after="0"/>
      </w:pPr>
      <w:r>
        <w:rPr>
          <w:rFonts w:ascii="Cambria" w:hAnsi="Cambria"/>
          <w:color w:val="000000"/>
        </w:rPr>
        <w:t>Noticed what is happening?</w:t>
      </w:r>
      <w:r w:rsidR="004C5C5E">
        <w:rPr>
          <w:rFonts w:ascii="Cambria" w:hAnsi="Cambria"/>
          <w:color w:val="000000"/>
        </w:rPr>
        <w:t xml:space="preserve"> The container is running in the foreground.</w:t>
      </w:r>
    </w:p>
    <w:p w14:paraId="0CE90784" w14:textId="77777777" w:rsidR="00C52C48" w:rsidRDefault="000344CC">
      <w:pPr>
        <w:numPr>
          <w:ilvl w:val="0"/>
          <w:numId w:val="10"/>
        </w:numPr>
        <w:spacing w:after="0"/>
      </w:pPr>
      <w:r>
        <w:rPr>
          <w:rFonts w:ascii="Cambria" w:hAnsi="Cambria"/>
          <w:color w:val="000000"/>
        </w:rPr>
        <w:t>Press CTRL + C to exit the container and stop it.</w:t>
      </w:r>
    </w:p>
    <w:p w14:paraId="2DFFDF20" w14:textId="02D04940" w:rsidR="00C52C48" w:rsidRDefault="00C52C48" w:rsidP="004C5C5E">
      <w:pPr>
        <w:spacing w:after="0"/>
        <w:ind w:left="120"/>
      </w:pPr>
    </w:p>
    <w:p w14:paraId="4C1FA431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container with docker run -d nginx-web-server.</w:t>
      </w:r>
    </w:p>
    <w:p w14:paraId="74EAD645" w14:textId="72EB3DBB" w:rsidR="00C52C48" w:rsidRDefault="000344CC">
      <w:pPr>
        <w:numPr>
          <w:ilvl w:val="0"/>
          <w:numId w:val="11"/>
        </w:numPr>
        <w:spacing w:after="0"/>
      </w:pPr>
      <w:r>
        <w:rPr>
          <w:rFonts w:ascii="Cambria" w:hAnsi="Cambria"/>
          <w:color w:val="000000"/>
        </w:rPr>
        <w:t>Noticed what happened, what does the -d option do?</w:t>
      </w:r>
      <w:r w:rsidR="004C5C5E">
        <w:rPr>
          <w:rFonts w:ascii="Cambria" w:hAnsi="Cambria"/>
          <w:color w:val="000000"/>
        </w:rPr>
        <w:t xml:space="preserve"> It runs the container in the background</w:t>
      </w:r>
    </w:p>
    <w:p w14:paraId="407FA25E" w14:textId="3DB5BDAF" w:rsidR="00C52C48" w:rsidRDefault="000344CC" w:rsidP="004C5C5E">
      <w:pPr>
        <w:spacing w:after="0"/>
      </w:pPr>
      <w:r>
        <w:br/>
      </w:r>
    </w:p>
    <w:p w14:paraId="7B84C4E4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lastRenderedPageBreak/>
        <w:t>Try to access the container in a web browser by opening localhost.</w:t>
      </w:r>
    </w:p>
    <w:p w14:paraId="2F824961" w14:textId="7DC18185" w:rsidR="00C52C48" w:rsidRDefault="000344CC">
      <w:pPr>
        <w:numPr>
          <w:ilvl w:val="0"/>
          <w:numId w:val="12"/>
        </w:numPr>
        <w:spacing w:after="0"/>
      </w:pPr>
      <w:r>
        <w:rPr>
          <w:rFonts w:ascii="Cambria" w:hAnsi="Cambria"/>
          <w:color w:val="000000"/>
        </w:rPr>
        <w:t>Did it work? If not, why not?</w:t>
      </w:r>
      <w:r w:rsidR="004C5C5E">
        <w:rPr>
          <w:rFonts w:ascii="Cambria" w:hAnsi="Cambria"/>
          <w:color w:val="000000"/>
        </w:rPr>
        <w:t xml:space="preserve"> Did not work and don’t exactly know why.</w:t>
      </w:r>
    </w:p>
    <w:p w14:paraId="3445CD1B" w14:textId="77777777" w:rsidR="00C52C48" w:rsidRDefault="000344CC">
      <w:pPr>
        <w:numPr>
          <w:ilvl w:val="0"/>
          <w:numId w:val="12"/>
        </w:numPr>
        <w:spacing w:after="0"/>
      </w:pPr>
      <w:r>
        <w:rPr>
          <w:rFonts w:ascii="Cambria" w:hAnsi="Cambria"/>
          <w:color w:val="000000"/>
        </w:rPr>
        <w:t xml:space="preserve">Stop the running </w:t>
      </w:r>
      <w:r>
        <w:rPr>
          <w:rFonts w:ascii="Cambria" w:hAnsi="Cambria"/>
          <w:i/>
          <w:color w:val="000000"/>
        </w:rPr>
        <w:t>nginx-web-server</w:t>
      </w:r>
      <w:r>
        <w:rPr>
          <w:rFonts w:ascii="Cambria" w:hAnsi="Cambria"/>
          <w:color w:val="000000"/>
        </w:rPr>
        <w:t xml:space="preserve"> container.</w:t>
      </w:r>
    </w:p>
    <w:p w14:paraId="74F59FEF" w14:textId="308B2B2B" w:rsidR="00C52C48" w:rsidRDefault="000344CC" w:rsidP="004C5C5E">
      <w:pPr>
        <w:spacing w:after="0"/>
      </w:pPr>
      <w:r>
        <w:br/>
      </w:r>
    </w:p>
    <w:p w14:paraId="0E059B13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container with docker run -d -p 80:80 nginx-web-server.</w:t>
      </w:r>
    </w:p>
    <w:p w14:paraId="081AD623" w14:textId="77777777" w:rsidR="00C52C48" w:rsidRDefault="000344CC">
      <w:pPr>
        <w:numPr>
          <w:ilvl w:val="0"/>
          <w:numId w:val="13"/>
        </w:numPr>
        <w:spacing w:after="0"/>
      </w:pPr>
      <w:r>
        <w:rPr>
          <w:rFonts w:ascii="Cambria" w:hAnsi="Cambria"/>
          <w:color w:val="000000"/>
        </w:rPr>
        <w:t>Did it work?</w:t>
      </w:r>
    </w:p>
    <w:p w14:paraId="0895B2F7" w14:textId="77777777" w:rsidR="00C52C48" w:rsidRDefault="000344CC">
      <w:pPr>
        <w:numPr>
          <w:ilvl w:val="0"/>
          <w:numId w:val="13"/>
        </w:numPr>
        <w:spacing w:after="0"/>
      </w:pPr>
      <w:r>
        <w:rPr>
          <w:rFonts w:ascii="Cambria" w:hAnsi="Cambria"/>
          <w:color w:val="000000"/>
        </w:rPr>
        <w:t>What is the difference?</w:t>
      </w:r>
    </w:p>
    <w:p w14:paraId="71FF74AF" w14:textId="77777777" w:rsidR="00C52C48" w:rsidRDefault="000344CC">
      <w:pPr>
        <w:numPr>
          <w:ilvl w:val="0"/>
          <w:numId w:val="13"/>
        </w:numPr>
        <w:spacing w:after="0"/>
      </w:pPr>
      <w:r>
        <w:rPr>
          <w:rFonts w:ascii="Cambria" w:hAnsi="Cambria"/>
          <w:color w:val="000000"/>
        </w:rPr>
        <w:t>What does the -p 80:80 do?</w:t>
      </w:r>
    </w:p>
    <w:p w14:paraId="702C5E4C" w14:textId="77777777" w:rsidR="00C52C48" w:rsidRDefault="000344CC">
      <w:pPr>
        <w:spacing w:after="0"/>
        <w:ind w:left="120"/>
      </w:pPr>
      <w:r>
        <w:br/>
      </w:r>
    </w:p>
    <w:p w14:paraId="712A8C35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Try to access the container in a web browser by opening localhost </w:t>
      </w:r>
      <w:r>
        <w:rPr>
          <w:noProof/>
        </w:rPr>
        <w:drawing>
          <wp:inline distT="0" distB="0" distL="0" distR="0" wp14:anchorId="66F21FF8" wp14:editId="71C15C22">
            <wp:extent cx="203200" cy="203200"/>
            <wp:effectExtent l="0" t="0" r="0" b="0"/>
            <wp:docPr id="1376302099" name="Picture 1376302099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</w:t>
      </w:r>
    </w:p>
    <w:p w14:paraId="0EABB5F6" w14:textId="4C3254EE" w:rsidR="00C52C48" w:rsidRDefault="004C5C5E" w:rsidP="004C5C5E">
      <w:pPr>
        <w:spacing w:after="0"/>
        <w:ind w:left="120"/>
      </w:pPr>
      <w:r w:rsidRPr="004C5C5E">
        <w:drawing>
          <wp:inline distT="0" distB="0" distL="0" distR="0" wp14:anchorId="1F1046C5" wp14:editId="61444C2A">
            <wp:extent cx="5087060" cy="1971950"/>
            <wp:effectExtent l="0" t="0" r="0" b="9525"/>
            <wp:docPr id="14842027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02704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4CC">
        <w:br/>
      </w:r>
      <w:r w:rsidR="000344CC">
        <w:br/>
      </w:r>
    </w:p>
    <w:p w14:paraId="6C70670C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Use a docker command to stop the running containers.</w:t>
      </w:r>
    </w:p>
    <w:p w14:paraId="2F2E188B" w14:textId="41F10F58" w:rsidR="00C52C48" w:rsidRDefault="00C52C48">
      <w:pPr>
        <w:spacing w:after="0"/>
        <w:ind w:left="120"/>
      </w:pPr>
    </w:p>
    <w:p w14:paraId="1670569A" w14:textId="77777777" w:rsidR="00C52C48" w:rsidRDefault="00C52C48">
      <w:pPr>
        <w:spacing w:after="0"/>
        <w:ind w:left="120"/>
      </w:pPr>
    </w:p>
    <w:p w14:paraId="6EB71E12" w14:textId="77777777" w:rsidR="00C52C48" w:rsidRDefault="000344CC">
      <w:r>
        <w:pict w14:anchorId="21F88BE6">
          <v:rect id="_x0000_i1031" style="width:0;height:1.5pt" o:hralign="center" o:hrstd="t" o:hr="t" fillcolor="#a0a0a0" stroked="f"/>
        </w:pict>
      </w:r>
    </w:p>
    <w:p w14:paraId="0209875D" w14:textId="77777777" w:rsidR="00C52C48" w:rsidRDefault="00C52C48">
      <w:pPr>
        <w:spacing w:after="0"/>
      </w:pPr>
    </w:p>
    <w:p w14:paraId="429AA0C6" w14:textId="77777777" w:rsidR="00C52C48" w:rsidRDefault="000344CC">
      <w:pPr>
        <w:numPr>
          <w:ilvl w:val="0"/>
          <w:numId w:val="14"/>
        </w:numPr>
        <w:spacing w:after="0"/>
      </w:pPr>
      <w:r>
        <w:rPr>
          <w:rFonts w:ascii="Cambria" w:hAnsi="Cambria"/>
          <w:color w:val="000000"/>
        </w:rPr>
        <w:t>Create a directory called webserver. </w:t>
      </w:r>
    </w:p>
    <w:p w14:paraId="4116A94B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Inside the webserver</w:t>
      </w:r>
      <w:r>
        <w:rPr>
          <w:rFonts w:ascii="Cambria" w:hAnsi="Cambria"/>
          <w:color w:val="000000"/>
        </w:rPr>
        <w:t xml:space="preserve"> directory, create a directory called html. </w:t>
      </w:r>
    </w:p>
    <w:p w14:paraId="1D69792A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Inside the html directory, create a file called index.html with the following content:</w:t>
      </w:r>
    </w:p>
    <w:p w14:paraId="725A0EB4" w14:textId="77777777" w:rsidR="00C52C48" w:rsidRDefault="000344CC">
      <w:pPr>
        <w:spacing w:after="0"/>
        <w:ind w:left="120"/>
      </w:pPr>
      <w:r>
        <w:br/>
      </w:r>
    </w:p>
    <w:p w14:paraId="03F3166A" w14:textId="77777777" w:rsidR="00C52C48" w:rsidRPr="004A1730" w:rsidRDefault="000344CC">
      <w:pPr>
        <w:spacing w:after="0"/>
        <w:ind w:left="120"/>
        <w:rPr>
          <w:lang w:val="sv-SE"/>
        </w:rPr>
      </w:pPr>
      <w:r w:rsidRPr="004A1730">
        <w:rPr>
          <w:rFonts w:ascii="Consolas" w:hAnsi="Consolas"/>
          <w:color w:val="000000"/>
          <w:lang w:val="sv-SE"/>
        </w:rPr>
        <w:t>&lt;!DOCTYPE html&gt;</w:t>
      </w:r>
    </w:p>
    <w:p w14:paraId="1FAFA046" w14:textId="77777777" w:rsidR="00C52C48" w:rsidRPr="004A1730" w:rsidRDefault="000344CC">
      <w:pPr>
        <w:spacing w:after="0"/>
        <w:ind w:left="120"/>
        <w:rPr>
          <w:lang w:val="sv-SE"/>
        </w:rPr>
      </w:pPr>
      <w:r w:rsidRPr="004A1730">
        <w:rPr>
          <w:rFonts w:ascii="Consolas" w:hAnsi="Consolas"/>
          <w:color w:val="000000"/>
          <w:lang w:val="sv-SE"/>
        </w:rPr>
        <w:t xml:space="preserve">&lt;html </w:t>
      </w:r>
      <w:proofErr w:type="spellStart"/>
      <w:r w:rsidRPr="004A1730">
        <w:rPr>
          <w:rFonts w:ascii="Consolas" w:hAnsi="Consolas"/>
          <w:color w:val="000000"/>
          <w:lang w:val="sv-SE"/>
        </w:rPr>
        <w:t>lang</w:t>
      </w:r>
      <w:proofErr w:type="spellEnd"/>
      <w:r w:rsidRPr="004A1730">
        <w:rPr>
          <w:rFonts w:ascii="Consolas" w:hAnsi="Consolas"/>
          <w:color w:val="000000"/>
          <w:lang w:val="sv-SE"/>
        </w:rPr>
        <w:t>="en"&gt;</w:t>
      </w:r>
    </w:p>
    <w:p w14:paraId="2FA46703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&lt;head&gt;</w:t>
      </w:r>
    </w:p>
    <w:p w14:paraId="51109FCD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&lt;meta charset="UTF-8"&gt;</w:t>
      </w:r>
    </w:p>
    <w:p w14:paraId="05CF60C8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&lt;meta http-</w:t>
      </w:r>
      <w:proofErr w:type="spellStart"/>
      <w:r>
        <w:rPr>
          <w:rFonts w:ascii="Consolas" w:hAnsi="Consolas"/>
          <w:color w:val="000000"/>
        </w:rPr>
        <w:t>equiv</w:t>
      </w:r>
      <w:proofErr w:type="spellEnd"/>
      <w:r>
        <w:rPr>
          <w:rFonts w:ascii="Consolas" w:hAnsi="Consolas"/>
          <w:color w:val="000000"/>
        </w:rPr>
        <w:t>="X-UA-Compatible" content="IE=edge"&gt;</w:t>
      </w:r>
    </w:p>
    <w:p w14:paraId="7FC07BF2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&lt;meta name="viewport" content="width=device-width, initial-scale=1.0"&gt;</w:t>
      </w:r>
    </w:p>
    <w:p w14:paraId="165FE1F6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&lt;title&gt;Hello Nginx!&lt;/title&gt;</w:t>
      </w:r>
    </w:p>
    <w:p w14:paraId="776C5555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lastRenderedPageBreak/>
        <w:t>&lt;/head&gt;</w:t>
      </w:r>
    </w:p>
    <w:p w14:paraId="12129C36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&lt;body&gt;</w:t>
      </w:r>
    </w:p>
    <w:p w14:paraId="6EFF80AE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&lt;h1&gt;Hello Nginx!&lt;/h1&gt;</w:t>
      </w:r>
    </w:p>
    <w:p w14:paraId="5AF894D6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&lt;/body&gt;</w:t>
      </w:r>
    </w:p>
    <w:p w14:paraId="0D72B8E0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&lt;/html&gt;</w:t>
      </w:r>
    </w:p>
    <w:p w14:paraId="052B28C5" w14:textId="77777777" w:rsidR="00C52C48" w:rsidRDefault="000344CC">
      <w:pPr>
        <w:spacing w:after="0"/>
        <w:ind w:left="120"/>
      </w:pPr>
      <w:r>
        <w:br/>
      </w:r>
    </w:p>
    <w:p w14:paraId="63C7B44D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The directory structure should look like this:</w:t>
      </w:r>
    </w:p>
    <w:p w14:paraId="7F5CEAA6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❯</w:t>
      </w:r>
      <w:r>
        <w:rPr>
          <w:rFonts w:ascii="Consolas" w:hAnsi="Consolas"/>
          <w:color w:val="000000"/>
        </w:rPr>
        <w:t xml:space="preserve"> tree</w:t>
      </w:r>
    </w:p>
    <w:p w14:paraId="2AA2EC19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.</w:t>
      </w:r>
    </w:p>
    <w:p w14:paraId="4748566B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└── webserver</w:t>
      </w:r>
    </w:p>
    <w:p w14:paraId="3D2830D2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└── html</w:t>
      </w:r>
    </w:p>
    <w:p w14:paraId="49E5BBFC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    └── index.html</w:t>
      </w:r>
    </w:p>
    <w:p w14:paraId="0D698845" w14:textId="77777777" w:rsidR="00C52C48" w:rsidRDefault="000344CC">
      <w:pPr>
        <w:spacing w:after="0"/>
        <w:ind w:left="120"/>
      </w:pPr>
      <w:r>
        <w:br/>
      </w:r>
    </w:p>
    <w:p w14:paraId="249D6AC0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Run the container with docker run -d -p 80:80 nginx inside the </w:t>
      </w:r>
      <w:proofErr w:type="spellStart"/>
      <w:r>
        <w:rPr>
          <w:rFonts w:ascii="Cambria" w:hAnsi="Cambria"/>
          <w:color w:val="000000"/>
        </w:rPr>
        <w:t>websever</w:t>
      </w:r>
      <w:proofErr w:type="spellEnd"/>
      <w:r>
        <w:rPr>
          <w:rFonts w:ascii="Cambria" w:hAnsi="Cambria"/>
          <w:color w:val="000000"/>
        </w:rPr>
        <w:t xml:space="preserve"> directory. </w:t>
      </w:r>
    </w:p>
    <w:p w14:paraId="46151D9E" w14:textId="77777777" w:rsidR="00C52C48" w:rsidRDefault="000344CC">
      <w:pPr>
        <w:spacing w:after="0"/>
        <w:ind w:left="120"/>
      </w:pPr>
      <w:r>
        <w:br/>
      </w:r>
    </w:p>
    <w:p w14:paraId="331E1662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Try to access the container in a web browser by opening localhost. You should see the </w:t>
      </w:r>
      <w:r>
        <w:rPr>
          <w:rFonts w:ascii="Cambria" w:hAnsi="Cambria"/>
          <w:b/>
          <w:color w:val="000000"/>
        </w:rPr>
        <w:t>nginx</w:t>
      </w:r>
      <w:r>
        <w:rPr>
          <w:rFonts w:ascii="Cambria" w:hAnsi="Cambria"/>
          <w:color w:val="000000"/>
        </w:rPr>
        <w:t xml:space="preserve"> welcome text.</w:t>
      </w:r>
    </w:p>
    <w:p w14:paraId="244D7B3B" w14:textId="77777777" w:rsidR="00C52C48" w:rsidRDefault="000344CC">
      <w:pPr>
        <w:spacing w:after="0"/>
        <w:ind w:left="120"/>
      </w:pPr>
      <w:r>
        <w:rPr>
          <w:noProof/>
        </w:rPr>
        <w:drawing>
          <wp:inline distT="0" distB="0" distL="0" distR="0" wp14:anchorId="571BC0A8" wp14:editId="5EBADF85">
            <wp:extent cx="5943600" cy="2647914"/>
            <wp:effectExtent l="0" t="0" r="0" b="0"/>
            <wp:docPr id="22607299" name="Picture 22607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40CD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Notice that we don’t see the index.html content we created above.</w:t>
      </w:r>
    </w:p>
    <w:p w14:paraId="1F2BE56C" w14:textId="77777777" w:rsidR="00C52C48" w:rsidRDefault="000344CC">
      <w:pPr>
        <w:spacing w:after="0"/>
        <w:ind w:left="120"/>
      </w:pPr>
      <w:r>
        <w:br/>
      </w:r>
    </w:p>
    <w:p w14:paraId="720D17C1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Stop the running container.</w:t>
      </w:r>
    </w:p>
    <w:p w14:paraId="7B5537CD" w14:textId="77777777" w:rsidR="00C52C48" w:rsidRDefault="000344CC">
      <w:pPr>
        <w:spacing w:after="0"/>
        <w:ind w:left="120"/>
      </w:pPr>
      <w:r>
        <w:br/>
      </w:r>
    </w:p>
    <w:p w14:paraId="0F4ABADF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container with:</w:t>
      </w:r>
    </w:p>
    <w:p w14:paraId="40EFB92E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docker run -d -p 80:80 -v &lt;absolute path&gt;/webserver/html/:/</w:t>
      </w:r>
      <w:proofErr w:type="spellStart"/>
      <w:r>
        <w:rPr>
          <w:rFonts w:ascii="Cambria" w:hAnsi="Cambria"/>
          <w:color w:val="000000"/>
        </w:rPr>
        <w:t>usr</w:t>
      </w:r>
      <w:proofErr w:type="spellEnd"/>
      <w:r>
        <w:rPr>
          <w:rFonts w:ascii="Cambria" w:hAnsi="Cambria"/>
          <w:color w:val="000000"/>
        </w:rPr>
        <w:t>/share/nginx/html nginx</w:t>
      </w:r>
    </w:p>
    <w:p w14:paraId="479FEE14" w14:textId="77777777" w:rsidR="00C52C48" w:rsidRDefault="000344CC">
      <w:pPr>
        <w:spacing w:after="0"/>
        <w:ind w:left="120"/>
      </w:pPr>
      <w:r>
        <w:lastRenderedPageBreak/>
        <w:br/>
      </w:r>
    </w:p>
    <w:p w14:paraId="5D7D6355" w14:textId="77777777" w:rsidR="00C52C48" w:rsidRDefault="000344CC">
      <w:pPr>
        <w:spacing w:after="0"/>
        <w:ind w:left="120"/>
      </w:pPr>
      <w:r>
        <w:rPr>
          <w:noProof/>
        </w:rPr>
        <w:drawing>
          <wp:inline distT="0" distB="0" distL="0" distR="0" wp14:anchorId="421DE023" wp14:editId="0F2C6AFF">
            <wp:extent cx="203136" cy="203200"/>
            <wp:effectExtent l="0" t="0" r="0" b="0"/>
            <wp:docPr id="537703916" name="Picture 537703916" descr="prot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136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 xml:space="preserve"> Use </w:t>
      </w:r>
      <w:proofErr w:type="spellStart"/>
      <w:r>
        <w:rPr>
          <w:rFonts w:ascii="Cambria" w:hAnsi="Cambria"/>
          <w:color w:val="000000"/>
        </w:rPr>
        <w:t>pwd</w:t>
      </w:r>
      <w:proofErr w:type="spellEnd"/>
      <w:r>
        <w:rPr>
          <w:rFonts w:ascii="Cambria" w:hAnsi="Cambria"/>
          <w:color w:val="000000"/>
        </w:rPr>
        <w:t xml:space="preserve"> to get the absolute path</w:t>
      </w:r>
    </w:p>
    <w:p w14:paraId="2E58AD90" w14:textId="77777777" w:rsidR="00C52C48" w:rsidRDefault="000344CC">
      <w:pPr>
        <w:spacing w:after="0"/>
        <w:ind w:left="120"/>
      </w:pPr>
      <w:r>
        <w:br/>
      </w:r>
    </w:p>
    <w:p w14:paraId="1B07468E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Try to access the container in a web browser by opening localhost. You should now see the index.html content we created above.</w:t>
      </w:r>
    </w:p>
    <w:p w14:paraId="012A75E1" w14:textId="77777777" w:rsidR="00C52C48" w:rsidRDefault="000344CC">
      <w:pPr>
        <w:spacing w:after="0"/>
        <w:ind w:left="120"/>
      </w:pPr>
      <w:r>
        <w:br/>
      </w:r>
    </w:p>
    <w:p w14:paraId="54F8E65E" w14:textId="77777777" w:rsidR="00C52C48" w:rsidRDefault="000344CC">
      <w:pPr>
        <w:spacing w:after="0"/>
        <w:ind w:left="120"/>
      </w:pPr>
      <w:r>
        <w:rPr>
          <w:noProof/>
        </w:rPr>
        <w:drawing>
          <wp:inline distT="0" distB="0" distL="0" distR="0" wp14:anchorId="361168AB" wp14:editId="54E92C28">
            <wp:extent cx="5943600" cy="1761488"/>
            <wp:effectExtent l="0" t="0" r="0" b="0"/>
            <wp:docPr id="1997570709" name="Picture 199757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95BD" w14:textId="77777777" w:rsidR="00C52C48" w:rsidRDefault="000344CC">
      <w:pPr>
        <w:spacing w:after="0"/>
        <w:ind w:left="120"/>
      </w:pPr>
      <w:r>
        <w:br/>
      </w:r>
    </w:p>
    <w:p w14:paraId="0A3F670E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Make a change to the index.html file and check it in the browser </w:t>
      </w:r>
      <w:r>
        <w:rPr>
          <w:noProof/>
        </w:rPr>
        <w:drawing>
          <wp:inline distT="0" distB="0" distL="0" distR="0" wp14:anchorId="104FD1AD" wp14:editId="612B96D6">
            <wp:extent cx="203200" cy="203200"/>
            <wp:effectExtent l="0" t="0" r="0" b="0"/>
            <wp:docPr id="1496181840" name="Picture 1496181840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 </w:t>
      </w:r>
    </w:p>
    <w:p w14:paraId="3D612D12" w14:textId="77777777" w:rsidR="00C52C48" w:rsidRDefault="000344CC">
      <w:pPr>
        <w:spacing w:after="0"/>
        <w:ind w:left="120"/>
      </w:pPr>
      <w:r>
        <w:rPr>
          <w:noProof/>
        </w:rPr>
        <w:drawing>
          <wp:inline distT="0" distB="0" distL="0" distR="0" wp14:anchorId="60468A66" wp14:editId="0D385229">
            <wp:extent cx="203200" cy="203200"/>
            <wp:effectExtent l="0" t="0" r="0" b="0"/>
            <wp:docPr id="1602126128" name="Picture 1602126128" descr="light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 xml:space="preserve"> A hint, start by changing the file and refreshing the page int he browser and see if it works.</w:t>
      </w:r>
    </w:p>
    <w:p w14:paraId="540AF317" w14:textId="2C375CB2" w:rsidR="00C52C48" w:rsidRDefault="00B92100">
      <w:pPr>
        <w:spacing w:after="0"/>
        <w:ind w:left="120"/>
      </w:pPr>
      <w:r w:rsidRPr="00B92100">
        <w:drawing>
          <wp:inline distT="0" distB="0" distL="0" distR="0" wp14:anchorId="62EBE41D" wp14:editId="718EC626">
            <wp:extent cx="1829055" cy="914528"/>
            <wp:effectExtent l="0" t="0" r="0" b="0"/>
            <wp:docPr id="453233635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33635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4CC">
        <w:br/>
      </w:r>
    </w:p>
    <w:p w14:paraId="59DF5E39" w14:textId="67BAC497" w:rsidR="00C52C48" w:rsidRDefault="000344CC" w:rsidP="00B92100">
      <w:pPr>
        <w:spacing w:after="0"/>
      </w:pPr>
      <w:r>
        <w:br/>
      </w:r>
    </w:p>
    <w:p w14:paraId="692E8393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Noticed what the -v &lt;source&gt;:&lt;destination&gt; option in the docker command allows us to do?</w:t>
      </w:r>
    </w:p>
    <w:p w14:paraId="387A9A8F" w14:textId="77777777" w:rsidR="00C52C48" w:rsidRDefault="000344CC">
      <w:pPr>
        <w:spacing w:after="0"/>
        <w:ind w:left="120"/>
      </w:pPr>
      <w:r>
        <w:br/>
      </w:r>
    </w:p>
    <w:p w14:paraId="528838F7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Use a docker command to stop the running containers.</w:t>
      </w:r>
    </w:p>
    <w:p w14:paraId="4EFE2D7A" w14:textId="77777777" w:rsidR="00C52C48" w:rsidRDefault="000344CC">
      <w:pPr>
        <w:spacing w:after="0"/>
        <w:ind w:left="120"/>
      </w:pPr>
      <w:r>
        <w:br/>
      </w:r>
    </w:p>
    <w:p w14:paraId="082381AF" w14:textId="77777777" w:rsidR="00C52C48" w:rsidRDefault="00C52C48">
      <w:pPr>
        <w:spacing w:after="0"/>
        <w:ind w:left="120"/>
      </w:pPr>
    </w:p>
    <w:p w14:paraId="5532BA50" w14:textId="77777777" w:rsidR="00C52C48" w:rsidRDefault="000344CC">
      <w:r>
        <w:pict w14:anchorId="44B49FF9">
          <v:rect id="_x0000_i1032" style="width:0;height:1.5pt" o:hralign="center" o:hrstd="t" o:hr="t" fillcolor="#a0a0a0" stroked="f"/>
        </w:pict>
      </w:r>
    </w:p>
    <w:p w14:paraId="1622818E" w14:textId="77777777" w:rsidR="00C52C48" w:rsidRDefault="00C52C48">
      <w:pPr>
        <w:spacing w:after="0"/>
      </w:pPr>
    </w:p>
    <w:p w14:paraId="44D0ED0B" w14:textId="77777777" w:rsidR="00C52C48" w:rsidRDefault="000344CC">
      <w:pPr>
        <w:numPr>
          <w:ilvl w:val="0"/>
          <w:numId w:val="15"/>
        </w:numPr>
        <w:spacing w:after="0"/>
      </w:pPr>
      <w:r>
        <w:rPr>
          <w:rFonts w:ascii="Cambria" w:hAnsi="Cambria"/>
          <w:color w:val="000000"/>
        </w:rPr>
        <w:t>Inside the webserver</w:t>
      </w:r>
      <w:r>
        <w:rPr>
          <w:rFonts w:ascii="Cambria" w:hAnsi="Cambria"/>
          <w:color w:val="000000"/>
        </w:rPr>
        <w:t xml:space="preserve"> directory create a </w:t>
      </w:r>
      <w:proofErr w:type="spellStart"/>
      <w:r>
        <w:rPr>
          <w:rFonts w:ascii="Cambria" w:hAnsi="Cambria"/>
          <w:color w:val="000000"/>
        </w:rPr>
        <w:t>Dockerfile</w:t>
      </w:r>
      <w:proofErr w:type="spellEnd"/>
      <w:r>
        <w:rPr>
          <w:rFonts w:ascii="Cambria" w:hAnsi="Cambria"/>
          <w:color w:val="000000"/>
        </w:rPr>
        <w:t xml:space="preserve"> with this content:</w:t>
      </w:r>
    </w:p>
    <w:p w14:paraId="1E228B47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lastRenderedPageBreak/>
        <w:t>FROM nginx</w:t>
      </w:r>
    </w:p>
    <w:p w14:paraId="2E45D2D3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COPY /html /</w:t>
      </w:r>
      <w:proofErr w:type="spellStart"/>
      <w:r>
        <w:rPr>
          <w:rFonts w:ascii="Consolas" w:hAnsi="Consolas"/>
          <w:color w:val="000000"/>
        </w:rPr>
        <w:t>usr</w:t>
      </w:r>
      <w:proofErr w:type="spellEnd"/>
      <w:r>
        <w:rPr>
          <w:rFonts w:ascii="Consolas" w:hAnsi="Consolas"/>
          <w:color w:val="000000"/>
        </w:rPr>
        <w:t>/share/nginx/html</w:t>
      </w:r>
    </w:p>
    <w:p w14:paraId="47B5ACB0" w14:textId="77777777" w:rsidR="00C52C48" w:rsidRDefault="000344CC">
      <w:pPr>
        <w:spacing w:after="0"/>
        <w:ind w:left="120"/>
      </w:pPr>
      <w:r>
        <w:br/>
      </w:r>
    </w:p>
    <w:p w14:paraId="1FAEB315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command docker build -t webserver . to build the container.</w:t>
      </w:r>
    </w:p>
    <w:p w14:paraId="0C18E9A0" w14:textId="77777777" w:rsidR="00C52C48" w:rsidRDefault="000344CC">
      <w:pPr>
        <w:spacing w:after="0"/>
        <w:ind w:left="120"/>
      </w:pPr>
      <w:r>
        <w:br/>
      </w:r>
    </w:p>
    <w:p w14:paraId="32C74D0F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command docker run -p 80:80 webserver to run the container. </w:t>
      </w:r>
    </w:p>
    <w:p w14:paraId="22E3F930" w14:textId="77777777" w:rsidR="00C52C48" w:rsidRDefault="000344CC">
      <w:pPr>
        <w:spacing w:after="0"/>
        <w:ind w:left="120"/>
      </w:pPr>
      <w:r>
        <w:br/>
      </w:r>
    </w:p>
    <w:p w14:paraId="1EDB7DE2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Try to access the container in a web browser by opening localhost. You should now see the latest index.html content that was created above.</w:t>
      </w:r>
    </w:p>
    <w:p w14:paraId="6578F99A" w14:textId="77777777" w:rsidR="00C52C48" w:rsidRDefault="000344CC">
      <w:pPr>
        <w:spacing w:after="0"/>
        <w:ind w:left="120"/>
      </w:pPr>
      <w:r>
        <w:br/>
      </w:r>
    </w:p>
    <w:p w14:paraId="6D0C731E" w14:textId="77777777" w:rsidR="00C52C48" w:rsidRDefault="000344CC">
      <w:pPr>
        <w:spacing w:after="0"/>
        <w:ind w:left="120"/>
      </w:pPr>
      <w:r>
        <w:rPr>
          <w:noProof/>
        </w:rPr>
        <w:drawing>
          <wp:inline distT="0" distB="0" distL="0" distR="0" wp14:anchorId="6069EC52" wp14:editId="5A9BEFF6">
            <wp:extent cx="5943600" cy="1761488"/>
            <wp:effectExtent l="0" t="0" r="0" b="0"/>
            <wp:docPr id="765703833" name="Picture 76570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2E80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Make some changes to the index.html file and refresh the web browser. </w:t>
      </w:r>
    </w:p>
    <w:p w14:paraId="2269ADDB" w14:textId="41B77632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Notice any changes? If not, why not?</w:t>
      </w:r>
      <w:r w:rsidR="00BC10F6">
        <w:rPr>
          <w:rFonts w:ascii="Cambria" w:hAnsi="Cambria"/>
          <w:color w:val="000000"/>
        </w:rPr>
        <w:t xml:space="preserve"> Because the image was build on the index.html file before it was changed.</w:t>
      </w:r>
    </w:p>
    <w:p w14:paraId="4B3F7DBB" w14:textId="77777777" w:rsidR="00C52C48" w:rsidRDefault="000344CC">
      <w:pPr>
        <w:spacing w:after="0"/>
        <w:ind w:left="120"/>
      </w:pPr>
      <w:r>
        <w:br/>
      </w:r>
    </w:p>
    <w:p w14:paraId="5DC73A3C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command docker build -t webserver . to build the container.</w:t>
      </w:r>
    </w:p>
    <w:p w14:paraId="3F11FEB1" w14:textId="77777777" w:rsidR="00C52C48" w:rsidRDefault="000344CC">
      <w:pPr>
        <w:spacing w:after="0"/>
        <w:ind w:left="120"/>
      </w:pPr>
      <w:r>
        <w:br/>
      </w:r>
    </w:p>
    <w:p w14:paraId="30649F8C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Run the command docker run -p 80:80 webserver to run the container. </w:t>
      </w:r>
    </w:p>
    <w:p w14:paraId="1F499022" w14:textId="77777777" w:rsidR="00C52C48" w:rsidRDefault="000344CC">
      <w:pPr>
        <w:spacing w:after="0"/>
        <w:ind w:left="120"/>
      </w:pPr>
      <w:r>
        <w:br/>
      </w:r>
    </w:p>
    <w:p w14:paraId="642B2CC2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Try to access the container in a web browser by opening localhost. You should now see changes made to the index.html content above.</w:t>
      </w:r>
    </w:p>
    <w:p w14:paraId="67610875" w14:textId="77777777" w:rsidR="00C52C48" w:rsidRDefault="000344CC">
      <w:pPr>
        <w:spacing w:after="0"/>
        <w:ind w:left="120"/>
      </w:pPr>
      <w:r>
        <w:br/>
      </w:r>
    </w:p>
    <w:p w14:paraId="108E659F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Use a docker command to stop the running containers.</w:t>
      </w:r>
    </w:p>
    <w:p w14:paraId="41DD3491" w14:textId="77777777" w:rsidR="00C52C48" w:rsidRDefault="000344CC">
      <w:pPr>
        <w:spacing w:after="0"/>
        <w:ind w:left="120"/>
      </w:pPr>
      <w:r>
        <w:br/>
      </w:r>
    </w:p>
    <w:p w14:paraId="5E36742B" w14:textId="77777777" w:rsidR="00C52C48" w:rsidRDefault="00C52C48">
      <w:pPr>
        <w:spacing w:after="0"/>
        <w:ind w:left="120"/>
      </w:pPr>
    </w:p>
    <w:p w14:paraId="6A137920" w14:textId="77777777" w:rsidR="00C52C48" w:rsidRDefault="000344CC">
      <w:r>
        <w:lastRenderedPageBreak/>
        <w:pict w14:anchorId="2B5198F8">
          <v:rect id="_x0000_i1033" style="width:0;height:1.5pt" o:hralign="center" o:hrstd="t" o:hr="t" fillcolor="#a0a0a0" stroked="f"/>
        </w:pict>
      </w:r>
    </w:p>
    <w:p w14:paraId="081AA2DC" w14:textId="77777777" w:rsidR="00C52C48" w:rsidRDefault="00C52C48">
      <w:pPr>
        <w:spacing w:after="0"/>
      </w:pPr>
    </w:p>
    <w:p w14:paraId="00E68A6C" w14:textId="77777777" w:rsidR="00C52C48" w:rsidRDefault="000344CC">
      <w:pPr>
        <w:numPr>
          <w:ilvl w:val="0"/>
          <w:numId w:val="16"/>
        </w:numPr>
        <w:spacing w:after="0"/>
      </w:pPr>
      <w:r>
        <w:rPr>
          <w:rFonts w:ascii="Cambria" w:hAnsi="Cambria"/>
          <w:color w:val="000000"/>
        </w:rPr>
        <w:t>Copy the following content into a file named docker-</w:t>
      </w:r>
      <w:proofErr w:type="spellStart"/>
      <w:r>
        <w:rPr>
          <w:rFonts w:ascii="Cambria" w:hAnsi="Cambria"/>
          <w:color w:val="000000"/>
        </w:rPr>
        <w:t>compose.yml</w:t>
      </w:r>
      <w:proofErr w:type="spellEnd"/>
      <w:r>
        <w:rPr>
          <w:rFonts w:ascii="Cambria" w:hAnsi="Cambria"/>
          <w:color w:val="000000"/>
        </w:rPr>
        <w:t>.</w:t>
      </w:r>
    </w:p>
    <w:p w14:paraId="27590310" w14:textId="77777777" w:rsidR="00C52C48" w:rsidRDefault="000344CC">
      <w:pPr>
        <w:spacing w:after="0"/>
        <w:ind w:left="120"/>
      </w:pPr>
      <w:r>
        <w:br/>
      </w:r>
    </w:p>
    <w:p w14:paraId="1CD74EA3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services:</w:t>
      </w:r>
    </w:p>
    <w:p w14:paraId="0AF08FAF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web:</w:t>
      </w:r>
    </w:p>
    <w:p w14:paraId="49C4DAD8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image: nginx</w:t>
      </w:r>
    </w:p>
    <w:p w14:paraId="200C5D63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ports:</w:t>
      </w:r>
    </w:p>
    <w:p w14:paraId="156750B8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- "8080:80"</w:t>
      </w:r>
    </w:p>
    <w:p w14:paraId="37906DB3" w14:textId="77777777" w:rsidR="00C52C48" w:rsidRDefault="000344CC">
      <w:pPr>
        <w:spacing w:after="0"/>
        <w:ind w:left="120"/>
      </w:pPr>
      <w:r>
        <w:br/>
      </w:r>
    </w:p>
    <w:p w14:paraId="3ACD311D" w14:textId="77777777" w:rsidR="00C52C48" w:rsidRDefault="000344CC">
      <w:pPr>
        <w:spacing w:after="0"/>
        <w:ind w:left="120"/>
      </w:pPr>
      <w:r>
        <w:br/>
      </w:r>
    </w:p>
    <w:p w14:paraId="6CE1EB24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Use a docker compose command to run the services on the local machine </w:t>
      </w:r>
      <w:r>
        <w:rPr>
          <w:noProof/>
        </w:rPr>
        <w:drawing>
          <wp:inline distT="0" distB="0" distL="0" distR="0" wp14:anchorId="74662B72" wp14:editId="0E9DADF3">
            <wp:extent cx="203200" cy="203200"/>
            <wp:effectExtent l="0" t="0" r="0" b="0"/>
            <wp:docPr id="2072910699" name="Picture 2072910699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 </w:t>
      </w:r>
    </w:p>
    <w:p w14:paraId="3206BA77" w14:textId="428E12A5" w:rsidR="00C52C48" w:rsidRDefault="000344CC">
      <w:pPr>
        <w:spacing w:after="0"/>
        <w:ind w:left="120"/>
      </w:pPr>
      <w:r>
        <w:br/>
      </w:r>
      <w:r w:rsidR="00BC10F6" w:rsidRPr="00BC10F6">
        <w:drawing>
          <wp:inline distT="0" distB="0" distL="0" distR="0" wp14:anchorId="5F6E1217" wp14:editId="4E0958AE">
            <wp:extent cx="5943600" cy="826135"/>
            <wp:effectExtent l="0" t="0" r="0" b="0"/>
            <wp:docPr id="24331602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16020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5F0A" w14:textId="61E3FD2B" w:rsidR="00C52C48" w:rsidRDefault="000344CC" w:rsidP="00BC10F6">
      <w:pPr>
        <w:spacing w:after="0"/>
        <w:ind w:left="120"/>
      </w:pPr>
      <w:r>
        <w:br/>
      </w:r>
    </w:p>
    <w:p w14:paraId="4E0B0263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Try to access the container in a web browser by opening localhost</w:t>
      </w:r>
    </w:p>
    <w:p w14:paraId="7398296C" w14:textId="502C839E" w:rsidR="00C52C48" w:rsidRDefault="000344CC" w:rsidP="00BC10F6">
      <w:pPr>
        <w:numPr>
          <w:ilvl w:val="0"/>
          <w:numId w:val="17"/>
        </w:numPr>
        <w:spacing w:after="0"/>
      </w:pPr>
      <w:r>
        <w:rPr>
          <w:rFonts w:ascii="Cambria" w:hAnsi="Cambria"/>
          <w:color w:val="000000"/>
        </w:rPr>
        <w:t>Did it work? If not, why not?</w:t>
      </w:r>
      <w:r w:rsidR="00BC10F6"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</w:rPr>
        <w:t>It worked when opened localhost:8080</w:t>
      </w:r>
    </w:p>
    <w:p w14:paraId="2F7A0275" w14:textId="77777777" w:rsidR="00C52C48" w:rsidRDefault="000344CC">
      <w:pPr>
        <w:spacing w:after="0"/>
        <w:ind w:left="120"/>
      </w:pPr>
      <w:r>
        <w:br/>
      </w:r>
    </w:p>
    <w:p w14:paraId="76BCFD78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Try to access the container in a web browser by opening localhost:8080</w:t>
      </w:r>
    </w:p>
    <w:p w14:paraId="4B54E2EC" w14:textId="77777777" w:rsidR="00C52C48" w:rsidRDefault="000344CC">
      <w:pPr>
        <w:numPr>
          <w:ilvl w:val="0"/>
          <w:numId w:val="18"/>
        </w:numPr>
        <w:spacing w:after="0"/>
      </w:pPr>
      <w:r>
        <w:rPr>
          <w:rFonts w:ascii="Cambria" w:hAnsi="Cambria"/>
          <w:color w:val="000000"/>
        </w:rPr>
        <w:t>Did it work? </w:t>
      </w:r>
    </w:p>
    <w:p w14:paraId="12925B2B" w14:textId="77777777" w:rsidR="00C52C48" w:rsidRDefault="000344CC">
      <w:pPr>
        <w:numPr>
          <w:ilvl w:val="0"/>
          <w:numId w:val="18"/>
        </w:numPr>
        <w:spacing w:after="0"/>
      </w:pPr>
      <w:r>
        <w:rPr>
          <w:rFonts w:ascii="Cambria" w:hAnsi="Cambria"/>
          <w:color w:val="000000"/>
        </w:rPr>
        <w:t>What is the difference?</w:t>
      </w:r>
    </w:p>
    <w:p w14:paraId="13C03586" w14:textId="77777777" w:rsidR="00C52C48" w:rsidRDefault="000344CC">
      <w:pPr>
        <w:numPr>
          <w:ilvl w:val="0"/>
          <w:numId w:val="18"/>
        </w:numPr>
        <w:spacing w:after="0"/>
      </w:pPr>
      <w:r>
        <w:rPr>
          <w:rFonts w:ascii="Cambria" w:hAnsi="Cambria"/>
          <w:color w:val="000000"/>
        </w:rPr>
        <w:t>What does the line - "8080:80" do?</w:t>
      </w:r>
    </w:p>
    <w:p w14:paraId="4FD2124C" w14:textId="77777777" w:rsidR="00C52C48" w:rsidRDefault="000344CC">
      <w:pPr>
        <w:spacing w:after="0"/>
        <w:ind w:left="120"/>
      </w:pPr>
      <w:r>
        <w:br/>
      </w:r>
    </w:p>
    <w:p w14:paraId="4914C56D" w14:textId="77777777" w:rsidR="00C52C48" w:rsidRDefault="000344CC">
      <w:pPr>
        <w:spacing w:after="0"/>
        <w:ind w:left="120"/>
      </w:pPr>
      <w:r>
        <w:br/>
      </w:r>
    </w:p>
    <w:p w14:paraId="3CE6BBF1" w14:textId="77777777" w:rsidR="00C52C48" w:rsidRDefault="00C52C48">
      <w:pPr>
        <w:spacing w:after="0"/>
        <w:ind w:left="120"/>
      </w:pPr>
    </w:p>
    <w:p w14:paraId="7AC4E21E" w14:textId="77777777" w:rsidR="00C52C48" w:rsidRDefault="000344CC">
      <w:r>
        <w:pict w14:anchorId="52270EBB">
          <v:rect id="_x0000_i1034" style="width:0;height:1.5pt" o:hralign="center" o:hrstd="t" o:hr="t" fillcolor="#a0a0a0" stroked="f"/>
        </w:pict>
      </w:r>
    </w:p>
    <w:p w14:paraId="6E23835E" w14:textId="77777777" w:rsidR="00C52C48" w:rsidRDefault="00C52C48">
      <w:pPr>
        <w:spacing w:after="0"/>
      </w:pPr>
    </w:p>
    <w:p w14:paraId="73C65106" w14:textId="77777777" w:rsidR="000344CC" w:rsidRDefault="000344CC">
      <w:pPr>
        <w:spacing w:after="0"/>
      </w:pPr>
    </w:p>
    <w:p w14:paraId="63F54182" w14:textId="77777777" w:rsidR="000344CC" w:rsidRDefault="000344CC">
      <w:pPr>
        <w:spacing w:after="0"/>
      </w:pPr>
    </w:p>
    <w:p w14:paraId="6373B1B2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 10. Use a docker compose command to stop the services on the local machine </w:t>
      </w:r>
      <w:r>
        <w:rPr>
          <w:noProof/>
        </w:rPr>
        <w:drawing>
          <wp:inline distT="0" distB="0" distL="0" distR="0" wp14:anchorId="3F6CF267" wp14:editId="519C246C">
            <wp:extent cx="203200" cy="203200"/>
            <wp:effectExtent l="0" t="0" r="0" b="0"/>
            <wp:docPr id="131931401" name="Picture 131931401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 </w:t>
      </w:r>
    </w:p>
    <w:p w14:paraId="6874DFF0" w14:textId="1A46B710" w:rsidR="00C52C48" w:rsidRDefault="000344CC">
      <w:pPr>
        <w:spacing w:after="0"/>
        <w:ind w:left="120"/>
      </w:pPr>
      <w:r w:rsidRPr="000344CC">
        <w:lastRenderedPageBreak/>
        <w:drawing>
          <wp:inline distT="0" distB="0" distL="0" distR="0" wp14:anchorId="25E9A539" wp14:editId="0F744F55">
            <wp:extent cx="5144218" cy="543001"/>
            <wp:effectExtent l="0" t="0" r="0" b="9525"/>
            <wp:docPr id="133480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5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D9A1A4" w14:textId="29F3BEDF" w:rsidR="00C52C48" w:rsidRDefault="00C52C48" w:rsidP="000344CC">
      <w:pPr>
        <w:spacing w:after="0"/>
      </w:pPr>
    </w:p>
    <w:p w14:paraId="251AED6B" w14:textId="77777777" w:rsidR="00C52C48" w:rsidRDefault="00C52C48">
      <w:pPr>
        <w:spacing w:after="0"/>
        <w:ind w:left="120"/>
      </w:pPr>
    </w:p>
    <w:p w14:paraId="1512D75F" w14:textId="77777777" w:rsidR="00C52C48" w:rsidRDefault="000344CC">
      <w:r>
        <w:pict w14:anchorId="6E2E1641">
          <v:rect id="_x0000_i1035" style="width:0;height:1.5pt" o:hralign="center" o:hrstd="t" o:hr="t" fillcolor="#a0a0a0" stroked="f"/>
        </w:pict>
      </w:r>
    </w:p>
    <w:p w14:paraId="0EDD2584" w14:textId="77777777" w:rsidR="00C52C48" w:rsidRDefault="00C52C48">
      <w:pPr>
        <w:spacing w:after="0"/>
      </w:pPr>
    </w:p>
    <w:p w14:paraId="54F4EFCD" w14:textId="77777777" w:rsidR="00C52C48" w:rsidRDefault="000344CC">
      <w:pPr>
        <w:numPr>
          <w:ilvl w:val="0"/>
          <w:numId w:val="19"/>
        </w:numPr>
        <w:spacing w:after="0"/>
      </w:pPr>
      <w:r>
        <w:rPr>
          <w:rFonts w:ascii="Cambria" w:hAnsi="Cambria"/>
          <w:color w:val="000000"/>
        </w:rPr>
        <w:t>Change the following content in the docker-</w:t>
      </w:r>
      <w:proofErr w:type="spellStart"/>
      <w:r>
        <w:rPr>
          <w:rFonts w:ascii="Cambria" w:hAnsi="Cambria"/>
          <w:color w:val="000000"/>
        </w:rPr>
        <w:t>compose.yml</w:t>
      </w:r>
      <w:proofErr w:type="spellEnd"/>
      <w:r>
        <w:rPr>
          <w:rFonts w:ascii="Cambria" w:hAnsi="Cambria"/>
          <w:color w:val="000000"/>
        </w:rPr>
        <w:t xml:space="preserve"> file.</w:t>
      </w:r>
    </w:p>
    <w:p w14:paraId="53A063D0" w14:textId="77777777" w:rsidR="00C52C48" w:rsidRDefault="000344CC">
      <w:pPr>
        <w:spacing w:after="0"/>
        <w:ind w:left="120"/>
      </w:pPr>
      <w:r>
        <w:br/>
      </w:r>
    </w:p>
    <w:p w14:paraId="4B220252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services:</w:t>
      </w:r>
    </w:p>
    <w:p w14:paraId="72BFE2DF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web:</w:t>
      </w:r>
    </w:p>
    <w:p w14:paraId="466F721B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image: nginx</w:t>
      </w:r>
    </w:p>
    <w:p w14:paraId="3C7961A2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ports:</w:t>
      </w:r>
    </w:p>
    <w:p w14:paraId="17A345F1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- "8080:80"</w:t>
      </w:r>
    </w:p>
    <w:p w14:paraId="6DBEE9F7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volumes:</w:t>
      </w:r>
    </w:p>
    <w:p w14:paraId="5022AA81" w14:textId="77777777" w:rsidR="00C52C48" w:rsidRDefault="000344CC">
      <w:pPr>
        <w:spacing w:after="0"/>
        <w:ind w:left="120"/>
      </w:pPr>
      <w:r>
        <w:rPr>
          <w:rFonts w:ascii="Consolas" w:hAnsi="Consolas"/>
          <w:color w:val="000000"/>
        </w:rPr>
        <w:t>    - ./html:/</w:t>
      </w:r>
      <w:proofErr w:type="spellStart"/>
      <w:r>
        <w:rPr>
          <w:rFonts w:ascii="Consolas" w:hAnsi="Consolas"/>
          <w:color w:val="000000"/>
        </w:rPr>
        <w:t>usr</w:t>
      </w:r>
      <w:proofErr w:type="spellEnd"/>
      <w:r>
        <w:rPr>
          <w:rFonts w:ascii="Consolas" w:hAnsi="Consolas"/>
          <w:color w:val="000000"/>
        </w:rPr>
        <w:t>/share/nginx/html  </w:t>
      </w:r>
    </w:p>
    <w:p w14:paraId="5CF407C7" w14:textId="77777777" w:rsidR="00C52C48" w:rsidRDefault="000344CC">
      <w:pPr>
        <w:spacing w:after="0"/>
        <w:ind w:left="120"/>
      </w:pPr>
      <w:r>
        <w:br/>
      </w:r>
    </w:p>
    <w:p w14:paraId="18DB533C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Use a docker compose command to run the services on the local machine.</w:t>
      </w:r>
    </w:p>
    <w:p w14:paraId="3114D487" w14:textId="77777777" w:rsidR="00C52C48" w:rsidRDefault="000344CC">
      <w:pPr>
        <w:spacing w:after="0"/>
        <w:ind w:left="120"/>
      </w:pPr>
      <w:r>
        <w:br/>
      </w:r>
    </w:p>
    <w:p w14:paraId="072A0D92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Try to access the container in a web browser by opening localhost:8080. </w:t>
      </w:r>
    </w:p>
    <w:p w14:paraId="73575B4C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You should now see the latest index.html content that was created above </w:t>
      </w:r>
      <w:r>
        <w:rPr>
          <w:noProof/>
        </w:rPr>
        <w:drawing>
          <wp:inline distT="0" distB="0" distL="0" distR="0" wp14:anchorId="79189F57" wp14:editId="40A5C3D1">
            <wp:extent cx="203200" cy="203200"/>
            <wp:effectExtent l="0" t="0" r="0" b="0"/>
            <wp:docPr id="416483928" name="Picture 416483928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</w:t>
      </w:r>
    </w:p>
    <w:p w14:paraId="79567AD3" w14:textId="66CB7AD5" w:rsidR="00C52C48" w:rsidRDefault="000344CC">
      <w:pPr>
        <w:spacing w:after="0"/>
        <w:ind w:left="120"/>
      </w:pPr>
      <w:r>
        <w:br/>
      </w:r>
      <w:r w:rsidRPr="000344CC">
        <w:drawing>
          <wp:inline distT="0" distB="0" distL="0" distR="0" wp14:anchorId="27342FA5" wp14:editId="6B51F832">
            <wp:extent cx="3991532" cy="1381318"/>
            <wp:effectExtent l="0" t="0" r="0" b="9525"/>
            <wp:docPr id="5464277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778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C45" w14:textId="1BD852DA" w:rsidR="00C52C48" w:rsidRDefault="000344CC" w:rsidP="000344CC">
      <w:pPr>
        <w:spacing w:after="0"/>
      </w:pPr>
      <w:r>
        <w:br/>
      </w:r>
    </w:p>
    <w:p w14:paraId="5192D274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 xml:space="preserve">Make a change to the index.html file and check it in the browser </w:t>
      </w:r>
      <w:r>
        <w:rPr>
          <w:noProof/>
        </w:rPr>
        <w:drawing>
          <wp:inline distT="0" distB="0" distL="0" distR="0" wp14:anchorId="32560277" wp14:editId="28A96B65">
            <wp:extent cx="203200" cy="203200"/>
            <wp:effectExtent l="0" t="0" r="0" b="0"/>
            <wp:docPr id="405321234" name="Picture 405321234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>. </w:t>
      </w:r>
    </w:p>
    <w:p w14:paraId="08A09F9C" w14:textId="77777777" w:rsidR="00C52C48" w:rsidRDefault="000344CC">
      <w:pPr>
        <w:spacing w:after="0"/>
        <w:ind w:left="120"/>
      </w:pPr>
      <w:r>
        <w:rPr>
          <w:noProof/>
        </w:rPr>
        <w:drawing>
          <wp:inline distT="0" distB="0" distL="0" distR="0" wp14:anchorId="0689C535" wp14:editId="6E5F289D">
            <wp:extent cx="203200" cy="203200"/>
            <wp:effectExtent l="0" t="0" r="0" b="0"/>
            <wp:docPr id="465343843" name="Picture 465343843" descr="light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</w:rPr>
        <w:t xml:space="preserve"> A hint, start by changing the file and refreshing the page int he browser and see if it works.</w:t>
      </w:r>
    </w:p>
    <w:p w14:paraId="1517D3A1" w14:textId="61436955" w:rsidR="00C52C48" w:rsidRDefault="000344CC">
      <w:pPr>
        <w:spacing w:after="0"/>
        <w:ind w:left="120"/>
      </w:pPr>
      <w:r>
        <w:lastRenderedPageBreak/>
        <w:br/>
      </w:r>
      <w:r w:rsidRPr="000344CC">
        <w:drawing>
          <wp:inline distT="0" distB="0" distL="0" distR="0" wp14:anchorId="722CCA54" wp14:editId="27757119">
            <wp:extent cx="2086266" cy="1324160"/>
            <wp:effectExtent l="0" t="0" r="9525" b="9525"/>
            <wp:docPr id="1080064305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64305" name="Picture 1" descr="A close up of a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294" w14:textId="77777777" w:rsidR="00C52C48" w:rsidRDefault="000344CC">
      <w:pPr>
        <w:spacing w:after="0"/>
        <w:ind w:left="120"/>
      </w:pPr>
      <w:r>
        <w:br/>
      </w:r>
    </w:p>
    <w:p w14:paraId="0FE4A3B3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 Use a docker compose command to stop the services on the local machine.</w:t>
      </w:r>
    </w:p>
    <w:p w14:paraId="5168CE49" w14:textId="77777777" w:rsidR="00C52C48" w:rsidRDefault="000344CC">
      <w:pPr>
        <w:spacing w:after="0"/>
        <w:ind w:left="120"/>
      </w:pPr>
      <w:r>
        <w:rPr>
          <w:rFonts w:ascii="Cambria" w:hAnsi="Cambria"/>
          <w:color w:val="000000"/>
        </w:rPr>
        <w:t> </w:t>
      </w:r>
    </w:p>
    <w:p w14:paraId="3CBEB291" w14:textId="77777777" w:rsidR="00C52C48" w:rsidRDefault="000344CC">
      <w:pPr>
        <w:spacing w:after="0"/>
        <w:ind w:left="120"/>
      </w:pPr>
      <w:r>
        <w:br/>
      </w:r>
    </w:p>
    <w:sectPr w:rsidR="00C52C48">
      <w:pgSz w:w="12240" w:h="15840" w:code="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25D91"/>
    <w:multiLevelType w:val="multilevel"/>
    <w:tmpl w:val="B384842E"/>
    <w:lvl w:ilvl="0">
      <w:start w:val="11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BF0E5D"/>
    <w:multiLevelType w:val="multilevel"/>
    <w:tmpl w:val="6BC27E4A"/>
    <w:lvl w:ilvl="0">
      <w:start w:val="3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F625D24"/>
    <w:multiLevelType w:val="multilevel"/>
    <w:tmpl w:val="D00E46B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6233353"/>
    <w:multiLevelType w:val="multilevel"/>
    <w:tmpl w:val="87D20882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A146FF8"/>
    <w:multiLevelType w:val="multilevel"/>
    <w:tmpl w:val="990C02C6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DB06D85"/>
    <w:multiLevelType w:val="multilevel"/>
    <w:tmpl w:val="C9EA99B4"/>
    <w:lvl w:ilvl="0">
      <w:start w:val="7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19862D7"/>
    <w:multiLevelType w:val="multilevel"/>
    <w:tmpl w:val="45D4440C"/>
    <w:lvl w:ilvl="0">
      <w:start w:val="1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27E5939"/>
    <w:multiLevelType w:val="multilevel"/>
    <w:tmpl w:val="37EA8198"/>
    <w:lvl w:ilvl="0">
      <w:start w:val="8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5751142"/>
    <w:multiLevelType w:val="multilevel"/>
    <w:tmpl w:val="93C45102"/>
    <w:lvl w:ilvl="0">
      <w:start w:val="2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6BC190C"/>
    <w:multiLevelType w:val="multilevel"/>
    <w:tmpl w:val="12D279FA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0F413B4"/>
    <w:multiLevelType w:val="multilevel"/>
    <w:tmpl w:val="28ACB45C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1812426"/>
    <w:multiLevelType w:val="multilevel"/>
    <w:tmpl w:val="069A925A"/>
    <w:lvl w:ilvl="0">
      <w:start w:val="6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5854109"/>
    <w:multiLevelType w:val="multilevel"/>
    <w:tmpl w:val="93D6ED4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BB827C8"/>
    <w:multiLevelType w:val="multilevel"/>
    <w:tmpl w:val="D4AEC1F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01F0034"/>
    <w:multiLevelType w:val="multilevel"/>
    <w:tmpl w:val="E27ADD9C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6F82AD0"/>
    <w:multiLevelType w:val="multilevel"/>
    <w:tmpl w:val="69D6C412"/>
    <w:lvl w:ilvl="0">
      <w:start w:val="4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AE378F3"/>
    <w:multiLevelType w:val="multilevel"/>
    <w:tmpl w:val="CCA45B2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BA166D6"/>
    <w:multiLevelType w:val="multilevel"/>
    <w:tmpl w:val="D5DE2F20"/>
    <w:lvl w:ilvl="0">
      <w:start w:val="9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13C7625"/>
    <w:multiLevelType w:val="multilevel"/>
    <w:tmpl w:val="642C8472"/>
    <w:lvl w:ilvl="0">
      <w:start w:val="5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40581901">
    <w:abstractNumId w:val="3"/>
  </w:num>
  <w:num w:numId="2" w16cid:durableId="1228347478">
    <w:abstractNumId w:val="6"/>
  </w:num>
  <w:num w:numId="3" w16cid:durableId="877545547">
    <w:abstractNumId w:val="8"/>
  </w:num>
  <w:num w:numId="4" w16cid:durableId="1267037221">
    <w:abstractNumId w:val="2"/>
  </w:num>
  <w:num w:numId="5" w16cid:durableId="24254630">
    <w:abstractNumId w:val="10"/>
  </w:num>
  <w:num w:numId="6" w16cid:durableId="784814816">
    <w:abstractNumId w:val="1"/>
  </w:num>
  <w:num w:numId="7" w16cid:durableId="1711104521">
    <w:abstractNumId w:val="15"/>
  </w:num>
  <w:num w:numId="8" w16cid:durableId="1210386421">
    <w:abstractNumId w:val="18"/>
  </w:num>
  <w:num w:numId="9" w16cid:durableId="1570798482">
    <w:abstractNumId w:val="11"/>
  </w:num>
  <w:num w:numId="10" w16cid:durableId="1408917703">
    <w:abstractNumId w:val="9"/>
  </w:num>
  <w:num w:numId="11" w16cid:durableId="1715035248">
    <w:abstractNumId w:val="4"/>
  </w:num>
  <w:num w:numId="12" w16cid:durableId="1282302265">
    <w:abstractNumId w:val="16"/>
  </w:num>
  <w:num w:numId="13" w16cid:durableId="660743420">
    <w:abstractNumId w:val="13"/>
  </w:num>
  <w:num w:numId="14" w16cid:durableId="923537351">
    <w:abstractNumId w:val="5"/>
  </w:num>
  <w:num w:numId="15" w16cid:durableId="1715958816">
    <w:abstractNumId w:val="7"/>
  </w:num>
  <w:num w:numId="16" w16cid:durableId="798916093">
    <w:abstractNumId w:val="17"/>
  </w:num>
  <w:num w:numId="17" w16cid:durableId="170603593">
    <w:abstractNumId w:val="12"/>
  </w:num>
  <w:num w:numId="18" w16cid:durableId="1262370188">
    <w:abstractNumId w:val="14"/>
  </w:num>
  <w:num w:numId="19" w16cid:durableId="42603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00C52C48"/>
    <w:rsid w:val="000344CC"/>
    <w:rsid w:val="00051854"/>
    <w:rsid w:val="00087D49"/>
    <w:rsid w:val="004A1730"/>
    <w:rsid w:val="004C5C5E"/>
    <w:rsid w:val="00B92100"/>
    <w:rsid w:val="00BC10F6"/>
    <w:rsid w:val="00C52C48"/>
    <w:rsid w:val="00CB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,"/>
  <w14:docId w14:val="2BFC6CA4"/>
  <w15:docId w15:val="{817C9D2D-6191-4052-A0FE-97D0A9AE1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semiHidden="1" w:unhideWhenUsed="1"/>
    <w:lsdException w:name="Intense Emphasis" w:semiHidden="1" w:unhideWhenUsed="1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CD9"/>
  </w:style>
  <w:style w:type="character" w:customStyle="1" w:styleId="Heading1Char">
    <w:name w:val="Heading 1 Char"/>
    <w:basedOn w:val="DefaultParagraphFont"/>
    <w:link w:val="Heading1"/>
    <w:uiPriority w:val="9"/>
    <w:rsid w:val="00841CD9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1CD9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1CD9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D9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sz="8" w:space="4" w:color="156082" w:themeColor="accent1"/>
      </w:pBdr>
      <w:spacing w:after="300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1CD9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156082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Antti Venetjoki</cp:lastModifiedBy>
  <cp:revision>2</cp:revision>
  <dcterms:created xsi:type="dcterms:W3CDTF">2025-01-14T08:35:00Z</dcterms:created>
  <dcterms:modified xsi:type="dcterms:W3CDTF">2025-01-14T09:38:00Z</dcterms:modified>
</cp:coreProperties>
</file>